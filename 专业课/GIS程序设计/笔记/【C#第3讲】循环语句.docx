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77BC65"/>
  <w:body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</w:p>
    <w:p>
      <w:pPr>
        <w:pStyle w:val="2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数组的运用</w:t>
      </w:r>
    </w:p>
    <w:p>
      <w:pPr>
        <w:bidi w:val="0"/>
        <w:jc w:val="left"/>
        <w:rPr>
          <w:rFonts w:ascii="黑体" w:hAnsi="黑体" w:eastAsia="黑体"/>
          <w:b/>
          <w:bCs/>
          <w:color w:val="000000"/>
          <w:sz w:val="28"/>
          <w:szCs w:val="28"/>
        </w:rPr>
      </w:pPr>
      <w:r>
        <w:rPr>
          <w:rFonts w:ascii="黑体" w:hAnsi="黑体" w:eastAsia="黑体"/>
          <w:b/>
          <w:bCs/>
          <w:color w:val="000000"/>
          <w:sz w:val="28"/>
          <w:szCs w:val="28"/>
        </w:rPr>
        <w:t>问题：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将若干个值赋给变量要多次定义若干变量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例如：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int a=1；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int b=2;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int c=3;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int d=4;</w:t>
      </w: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是不是很麻烦，我们可以用到数组来储存这些值。</w:t>
      </w:r>
    </w:p>
    <w:p>
      <w:pPr>
        <w:numPr>
          <w:ilvl w:val="0"/>
          <w:numId w:val="2"/>
        </w:numPr>
        <w:bidi w:val="0"/>
        <w:jc w:val="left"/>
        <w:rPr>
          <w:rFonts w:ascii="黑体" w:hAnsi="黑体" w:eastAsia="黑体"/>
          <w:b/>
          <w:bCs/>
          <w:color w:val="000000"/>
          <w:sz w:val="28"/>
          <w:szCs w:val="28"/>
        </w:rPr>
      </w:pPr>
      <w:r>
        <w:rPr>
          <w:rFonts w:ascii="黑体" w:hAnsi="黑体" w:eastAsia="黑体"/>
          <w:b/>
          <w:bCs/>
          <w:color w:val="000000"/>
          <w:sz w:val="28"/>
          <w:szCs w:val="28"/>
        </w:rPr>
        <w:t>int []a=new int [4]{1,2,3,4};//一步搞定</w:t>
      </w:r>
    </w:p>
    <w:p>
      <w:pPr>
        <w:numPr>
          <w:ilvl w:val="0"/>
          <w:numId w:val="2"/>
        </w:numPr>
        <w:bidi w:val="0"/>
        <w:jc w:val="left"/>
        <w:rPr>
          <w:rFonts w:ascii="黑体" w:hAnsi="黑体" w:eastAsia="黑体"/>
          <w:b/>
          <w:bCs/>
          <w:color w:val="000000"/>
          <w:sz w:val="28"/>
          <w:szCs w:val="28"/>
        </w:rPr>
      </w:pPr>
      <w:r>
        <w:rPr>
          <w:rFonts w:ascii="黑体" w:hAnsi="黑体" w:eastAsia="黑体"/>
          <w:b/>
          <w:bCs/>
          <w:color w:val="000000"/>
          <w:sz w:val="28"/>
          <w:szCs w:val="28"/>
        </w:rPr>
        <w:t>int []a=new int[4];</w:t>
      </w:r>
    </w:p>
    <w:p>
      <w:pPr>
        <w:pStyle w:val="2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类型转换</w:t>
      </w:r>
    </w:p>
    <w:p>
      <w:pPr>
        <w:bidi w:val="0"/>
        <w:jc w:val="left"/>
        <w:rPr>
          <w:rFonts w:ascii="黑体" w:hAnsi="黑体" w:eastAsia="黑体"/>
          <w:b/>
          <w:bCs/>
          <w:color w:val="000000"/>
          <w:sz w:val="28"/>
          <w:szCs w:val="28"/>
        </w:rPr>
      </w:pPr>
      <w:r>
        <w:rPr>
          <w:rFonts w:ascii="黑体" w:hAnsi="黑体" w:eastAsia="黑体"/>
          <w:b/>
          <w:bCs/>
          <w:color w:val="000000"/>
          <w:sz w:val="28"/>
          <w:szCs w:val="28"/>
        </w:rPr>
        <w:t>（1）传统类型转换：</w:t>
      </w:r>
    </w:p>
    <w:p>
      <w:pPr>
        <w:numPr>
          <w:ilvl w:val="0"/>
          <w:numId w:val="3"/>
        </w:num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隐式转换：数值不会发生变化，</w:t>
      </w:r>
      <w:bookmarkStart w:id="0" w:name="_GoBack"/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只是保留的小数点位</w:t>
      </w:r>
      <w:bookmarkEnd w:id="0"/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数提高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int a=12;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float b;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b=a; /显示/b=12.0000000</w:t>
      </w:r>
    </w:p>
    <w:p>
      <w:pPr>
        <w:numPr>
          <w:ilvl w:val="0"/>
          <w:numId w:val="4"/>
        </w:num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显示转换：数值可能发生改变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double c =12.1 ;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int f;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f = (int)c;</w:t>
      </w:r>
    </w:p>
    <w:p>
      <w:pPr>
        <w:bidi w:val="0"/>
        <w:jc w:val="left"/>
        <w:rPr>
          <w:rFonts w:ascii="黑体" w:hAnsi="黑体" w:eastAsia="黑体"/>
          <w:b/>
          <w:bCs/>
          <w:color w:val="000000"/>
          <w:sz w:val="28"/>
          <w:szCs w:val="28"/>
        </w:rPr>
      </w:pPr>
      <w:r>
        <w:rPr>
          <w:rFonts w:ascii="黑体" w:hAnsi="黑体" w:eastAsia="黑体"/>
          <w:b/>
          <w:bCs/>
          <w:color w:val="000000"/>
          <w:sz w:val="28"/>
          <w:szCs w:val="28"/>
        </w:rPr>
        <w:t>（2）利用方法进行类型转换：</w:t>
      </w: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传统类型转换实现不了，比如：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string a=”12”;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int s=Convert.ToInt32(“12”);</w:t>
      </w:r>
    </w:p>
    <w:p>
      <w:pPr>
        <w:bidi w:val="0"/>
        <w:ind w:firstLine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int s=Convert.ToInt32(a)</w:t>
      </w:r>
    </w:p>
    <w:p>
      <w:pPr>
        <w:pStyle w:val="2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循环语句的用法</w:t>
      </w:r>
    </w:p>
    <w:p>
      <w:pPr>
        <w:pStyle w:val="4"/>
        <w:bidi w:val="0"/>
        <w:jc w:val="left"/>
      </w:pPr>
      <w:r>
        <w:t>Int  a=1;</w:t>
      </w: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for(int i=0;i&lt;9 ;i=i+1 )</w:t>
      </w: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{</w:t>
      </w: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a=a+1;</w:t>
      </w: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ab/>
      </w: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ab/>
      </w: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</w:rPr>
        <w:t>}</w:t>
      </w:r>
    </w:p>
    <w:p>
      <w:pPr>
        <w:bidi w:val="0"/>
        <w:jc w:val="left"/>
        <w:rPr>
          <w:highlight w:val="white"/>
        </w:rPr>
      </w:pPr>
    </w:p>
    <w:p>
      <w:pPr>
        <w:bidi w:val="0"/>
        <w:jc w:val="left"/>
        <w:rPr>
          <w:highlight w:val="white"/>
        </w:rPr>
      </w:pP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  <w:highlight w:val="white"/>
        </w:rPr>
        <w:t>第一步：赋值 int i=0, i和9进行判断</w:t>
      </w: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  <w:highlight w:val="white"/>
        </w:rPr>
        <w:t>第二步：执行{a=a+1}的内容</w:t>
      </w: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  <w:r>
        <w:rPr>
          <w:rFonts w:ascii="黑体" w:hAnsi="黑体" w:eastAsia="黑体"/>
          <w:b w:val="0"/>
          <w:bCs w:val="0"/>
          <w:color w:val="000000"/>
          <w:sz w:val="28"/>
          <w:szCs w:val="28"/>
          <w:highlight w:val="white"/>
        </w:rPr>
        <w:t>第三步：执行i=i+1</w:t>
      </w:r>
    </w:p>
    <w:p>
      <w:pPr>
        <w:bidi w:val="0"/>
        <w:jc w:val="left"/>
        <w:rPr>
          <w:highlight w:val="white"/>
        </w:rPr>
      </w:pP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</w:p>
    <w:p>
      <w:pPr>
        <w:bidi w:val="0"/>
        <w:jc w:val="left"/>
        <w:rPr>
          <w:rFonts w:ascii="黑体" w:hAnsi="黑体" w:eastAsia="黑体"/>
          <w:b w:val="0"/>
          <w:bCs w:val="0"/>
          <w:color w:val="000000"/>
          <w:sz w:val="28"/>
          <w:szCs w:val="28"/>
        </w:rPr>
      </w:pPr>
    </w:p>
    <w:sectPr>
      <w:pgSz w:w="11906" w:h="16838"/>
      <w:pgMar w:top="1134" w:right="1134" w:bottom="1134" w:left="1134" w:header="0" w:footer="0" w:gutter="0"/>
      <w:pgNumType w:fmt="decimal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Lucida Sans">
    <w:panose1 w:val="020B0602040502020204"/>
    <w:charset w:val="00"/>
    <w:family w:val="auto"/>
    <w:pitch w:val="default"/>
    <w:sig w:usb0="8100AAF7" w:usb1="0000807B" w:usb2="00000008" w:usb3="00000000" w:csb0="6000009F" w:csb1="FFFF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0000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"/>
      <w:lvlJc w:val="left"/>
      <w:pPr>
        <w:tabs>
          <w:tab w:val="left" w:pos="720"/>
        </w:tabs>
        <w:ind w:hanging="360"/>
      </w:pPr>
      <w:rPr>
        <w:rFonts w:hint="default" w:ascii="Wingdings" w:hAnsi="Wingdings" w:cs="Open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hanging="360"/>
      </w:pPr>
      <w:rPr>
        <w:rFonts w:hint="default" w:ascii="OpenSymbol" w:hAnsi="OpenSymbol" w:cs="OpenSymbol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"/>
      <w:lvlJc w:val="left"/>
      <w:pPr>
        <w:tabs>
          <w:tab w:val="left" w:pos="720"/>
        </w:tabs>
        <w:ind w:hanging="360"/>
      </w:pPr>
      <w:rPr>
        <w:rFonts w:hint="default" w:ascii="Wingdings" w:hAnsi="Wingdings" w:cs="OpenSymbol"/>
      </w:rPr>
    </w:lvl>
    <w:lvl w:ilvl="1" w:tentative="0">
      <w:start w:val="1"/>
      <w:numFmt w:val="bullet"/>
      <w:lvlText w:val=""/>
      <w:lvlJc w:val="left"/>
      <w:pPr>
        <w:tabs>
          <w:tab w:val="left" w:pos="1080"/>
        </w:tabs>
        <w:ind w:hanging="360"/>
      </w:pPr>
      <w:rPr>
        <w:rFonts w:hint="default" w:ascii="Wingdings" w:hAnsi="Wingdings" w:cs="OpenSymbol"/>
      </w:rPr>
    </w:lvl>
    <w:lvl w:ilvl="2" w:tentative="0">
      <w:start w:val="1"/>
      <w:numFmt w:val="bullet"/>
      <w:lvlText w:val=""/>
      <w:lvlJc w:val="left"/>
      <w:pPr>
        <w:tabs>
          <w:tab w:val="left" w:pos="1440"/>
        </w:tabs>
        <w:ind w:hanging="360"/>
      </w:pPr>
      <w:rPr>
        <w:rFonts w:hint="default" w:ascii="Wingdings" w:hAnsi="Wingdings" w:cs="OpenSymbol"/>
      </w:rPr>
    </w:lvl>
    <w:lvl w:ilvl="3" w:tentative="0">
      <w:start w:val="1"/>
      <w:numFmt w:val="bullet"/>
      <w:lvlText w:val=""/>
      <w:lvlJc w:val="left"/>
      <w:pPr>
        <w:tabs>
          <w:tab w:val="left" w:pos="1800"/>
        </w:tabs>
        <w:ind w:hanging="360"/>
      </w:pPr>
      <w:rPr>
        <w:rFonts w:hint="default" w:ascii="Wingdings" w:hAnsi="Wingdings" w:cs="OpenSymbol"/>
      </w:rPr>
    </w:lvl>
    <w:lvl w:ilvl="4" w:tentative="0">
      <w:start w:val="1"/>
      <w:numFmt w:val="bullet"/>
      <w:lvlText w:val=""/>
      <w:lvlJc w:val="left"/>
      <w:pPr>
        <w:tabs>
          <w:tab w:val="left" w:pos="2160"/>
        </w:tabs>
        <w:ind w:hanging="360"/>
      </w:pPr>
      <w:rPr>
        <w:rFonts w:hint="default" w:ascii="Wingdings" w:hAnsi="Wingdings" w:cs="OpenSymbol"/>
      </w:rPr>
    </w:lvl>
    <w:lvl w:ilvl="5" w:tentative="0">
      <w:start w:val="1"/>
      <w:numFmt w:val="bullet"/>
      <w:lvlText w:val=""/>
      <w:lvlJc w:val="left"/>
      <w:pPr>
        <w:tabs>
          <w:tab w:val="left" w:pos="2520"/>
        </w:tabs>
        <w:ind w:hanging="360"/>
      </w:pPr>
      <w:rPr>
        <w:rFonts w:hint="default" w:ascii="Wingdings" w:hAnsi="Wingdings" w:cs="OpenSymbol"/>
      </w:rPr>
    </w:lvl>
    <w:lvl w:ilvl="6" w:tentative="0">
      <w:start w:val="1"/>
      <w:numFmt w:val="bullet"/>
      <w:lvlText w:val=""/>
      <w:lvlJc w:val="left"/>
      <w:pPr>
        <w:tabs>
          <w:tab w:val="left" w:pos="2880"/>
        </w:tabs>
        <w:ind w:hanging="360"/>
      </w:pPr>
      <w:rPr>
        <w:rFonts w:hint="default" w:ascii="Wingdings" w:hAnsi="Wingdings" w:cs="OpenSymbol"/>
      </w:rPr>
    </w:lvl>
    <w:lvl w:ilvl="7" w:tentative="0">
      <w:start w:val="1"/>
      <w:numFmt w:val="bullet"/>
      <w:lvlText w:val=""/>
      <w:lvlJc w:val="left"/>
      <w:pPr>
        <w:tabs>
          <w:tab w:val="left" w:pos="3240"/>
        </w:tabs>
        <w:ind w:hanging="360"/>
      </w:pPr>
      <w:rPr>
        <w:rFonts w:hint="default" w:ascii="Wingdings" w:hAnsi="Wingdings" w:cs="OpenSymbol"/>
      </w:rPr>
    </w:lvl>
    <w:lvl w:ilvl="8" w:tentative="0">
      <w:start w:val="1"/>
      <w:numFmt w:val="bullet"/>
      <w:lvlText w:val=""/>
      <w:lvlJc w:val="left"/>
      <w:pPr>
        <w:tabs>
          <w:tab w:val="left" w:pos="3600"/>
        </w:tabs>
        <w:ind w:hanging="360"/>
      </w:pPr>
      <w:rPr>
        <w:rFonts w:hint="default" w:ascii="Wingdings" w:hAnsi="Wingdings" w:cs="OpenSymbol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ind w:firstLine="0"/>
      </w:pPr>
    </w:lvl>
    <w:lvl w:ilvl="1" w:tentative="0">
      <w:start w:val="1"/>
      <w:numFmt w:val="none"/>
      <w:pStyle w:val="5"/>
      <w:suff w:val="nothing"/>
      <w:lvlText w:val=""/>
      <w:lvlJc w:val="left"/>
      <w:pPr>
        <w:ind w:firstLine="0"/>
      </w:pPr>
    </w:lvl>
    <w:lvl w:ilvl="2" w:tentative="0">
      <w:start w:val="1"/>
      <w:numFmt w:val="none"/>
      <w:pStyle w:val="6"/>
      <w:suff w:val="nothing"/>
      <w:lvlText w:val=""/>
      <w:lvlJc w:val="left"/>
      <w:pPr>
        <w:ind w:firstLine="0"/>
      </w:pPr>
    </w:lvl>
    <w:lvl w:ilvl="3" w:tentative="0">
      <w:start w:val="1"/>
      <w:numFmt w:val="none"/>
      <w:suff w:val="nothing"/>
      <w:lvlText w:val=""/>
      <w:lvlJc w:val="left"/>
      <w:pPr>
        <w:ind w:firstLine="0"/>
      </w:pPr>
    </w:lvl>
    <w:lvl w:ilvl="4" w:tentative="0">
      <w:start w:val="1"/>
      <w:numFmt w:val="none"/>
      <w:suff w:val="nothing"/>
      <w:lvlText w:val=""/>
      <w:lvlJc w:val="left"/>
      <w:pPr>
        <w:ind w:firstLine="0"/>
      </w:pPr>
    </w:lvl>
    <w:lvl w:ilvl="5" w:tentative="0">
      <w:start w:val="1"/>
      <w:numFmt w:val="none"/>
      <w:suff w:val="nothing"/>
      <w:lvlText w:val=""/>
      <w:lvlJc w:val="left"/>
      <w:pPr>
        <w:ind w:firstLine="0"/>
      </w:pPr>
    </w:lvl>
    <w:lvl w:ilvl="6" w:tentative="0">
      <w:start w:val="1"/>
      <w:numFmt w:val="none"/>
      <w:suff w:val="nothing"/>
      <w:lvlText w:val=""/>
      <w:lvlJc w:val="left"/>
      <w:pPr>
        <w:ind w:firstLine="0"/>
      </w:pPr>
    </w:lvl>
    <w:lvl w:ilvl="7" w:tentative="0">
      <w:start w:val="1"/>
      <w:numFmt w:val="none"/>
      <w:suff w:val="nothing"/>
      <w:lvlText w:val=""/>
      <w:lvlJc w:val="left"/>
      <w:pPr>
        <w:ind w:firstLine="0"/>
      </w:pPr>
    </w:lvl>
    <w:lvl w:ilvl="8" w:tentative="0">
      <w:start w:val="1"/>
      <w:numFmt w:val="none"/>
      <w:suff w:val="nothing"/>
      <w:lvlText w:val=""/>
      <w:lvlJc w:val="left"/>
      <w:pPr>
        <w:ind w:firstLine="0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"/>
      <w:lvlJc w:val="left"/>
      <w:pPr>
        <w:tabs>
          <w:tab w:val="left" w:pos="720"/>
        </w:tabs>
        <w:ind w:hanging="360"/>
      </w:pPr>
      <w:rPr>
        <w:rFonts w:hint="default" w:ascii="Wingdings" w:hAnsi="Wingdings" w:cs="OpenSymbol"/>
      </w:rPr>
    </w:lvl>
    <w:lvl w:ilvl="1" w:tentative="0">
      <w:start w:val="1"/>
      <w:numFmt w:val="bullet"/>
      <w:lvlText w:val=""/>
      <w:lvlJc w:val="left"/>
      <w:pPr>
        <w:tabs>
          <w:tab w:val="left" w:pos="1080"/>
        </w:tabs>
        <w:ind w:hanging="360"/>
      </w:pPr>
      <w:rPr>
        <w:rFonts w:hint="default" w:ascii="Wingdings" w:hAnsi="Wingdings" w:cs="OpenSymbol"/>
      </w:rPr>
    </w:lvl>
    <w:lvl w:ilvl="2" w:tentative="0">
      <w:start w:val="1"/>
      <w:numFmt w:val="bullet"/>
      <w:lvlText w:val=""/>
      <w:lvlJc w:val="left"/>
      <w:pPr>
        <w:tabs>
          <w:tab w:val="left" w:pos="1440"/>
        </w:tabs>
        <w:ind w:hanging="360"/>
      </w:pPr>
      <w:rPr>
        <w:rFonts w:hint="default" w:ascii="Wingdings" w:hAnsi="Wingdings" w:cs="OpenSymbol"/>
      </w:rPr>
    </w:lvl>
    <w:lvl w:ilvl="3" w:tentative="0">
      <w:start w:val="1"/>
      <w:numFmt w:val="bullet"/>
      <w:lvlText w:val=""/>
      <w:lvlJc w:val="left"/>
      <w:pPr>
        <w:tabs>
          <w:tab w:val="left" w:pos="1800"/>
        </w:tabs>
        <w:ind w:hanging="360"/>
      </w:pPr>
      <w:rPr>
        <w:rFonts w:hint="default" w:ascii="Wingdings" w:hAnsi="Wingdings" w:cs="OpenSymbol"/>
      </w:rPr>
    </w:lvl>
    <w:lvl w:ilvl="4" w:tentative="0">
      <w:start w:val="1"/>
      <w:numFmt w:val="bullet"/>
      <w:lvlText w:val=""/>
      <w:lvlJc w:val="left"/>
      <w:pPr>
        <w:tabs>
          <w:tab w:val="left" w:pos="2160"/>
        </w:tabs>
        <w:ind w:hanging="360"/>
      </w:pPr>
      <w:rPr>
        <w:rFonts w:hint="default" w:ascii="Wingdings" w:hAnsi="Wingdings" w:cs="OpenSymbol"/>
      </w:rPr>
    </w:lvl>
    <w:lvl w:ilvl="5" w:tentative="0">
      <w:start w:val="1"/>
      <w:numFmt w:val="bullet"/>
      <w:lvlText w:val=""/>
      <w:lvlJc w:val="left"/>
      <w:pPr>
        <w:tabs>
          <w:tab w:val="left" w:pos="2520"/>
        </w:tabs>
        <w:ind w:hanging="360"/>
      </w:pPr>
      <w:rPr>
        <w:rFonts w:hint="default" w:ascii="Wingdings" w:hAnsi="Wingdings" w:cs="OpenSymbol"/>
      </w:rPr>
    </w:lvl>
    <w:lvl w:ilvl="6" w:tentative="0">
      <w:start w:val="1"/>
      <w:numFmt w:val="bullet"/>
      <w:lvlText w:val=""/>
      <w:lvlJc w:val="left"/>
      <w:pPr>
        <w:tabs>
          <w:tab w:val="left" w:pos="2880"/>
        </w:tabs>
        <w:ind w:hanging="360"/>
      </w:pPr>
      <w:rPr>
        <w:rFonts w:hint="default" w:ascii="Wingdings" w:hAnsi="Wingdings" w:cs="OpenSymbol"/>
      </w:rPr>
    </w:lvl>
    <w:lvl w:ilvl="7" w:tentative="0">
      <w:start w:val="1"/>
      <w:numFmt w:val="bullet"/>
      <w:lvlText w:val=""/>
      <w:lvlJc w:val="left"/>
      <w:pPr>
        <w:tabs>
          <w:tab w:val="left" w:pos="3240"/>
        </w:tabs>
        <w:ind w:hanging="360"/>
      </w:pPr>
      <w:rPr>
        <w:rFonts w:hint="default" w:ascii="Wingdings" w:hAnsi="Wingdings" w:cs="OpenSymbol"/>
      </w:rPr>
    </w:lvl>
    <w:lvl w:ilvl="8" w:tentative="0">
      <w:start w:val="1"/>
      <w:numFmt w:val="bullet"/>
      <w:lvlText w:val=""/>
      <w:lvlJc w:val="left"/>
      <w:pPr>
        <w:tabs>
          <w:tab w:val="left" w:pos="3600"/>
        </w:tabs>
        <w:ind w:hanging="360"/>
      </w:pPr>
      <w:rPr>
        <w:rFonts w:hint="default" w:ascii="Wingdings" w:hAnsi="Wingdings" w:cs="OpenSymbol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 w:val="1"/>
  <w:documentProtection w:enforcement="0"/>
  <w:defaultTabStop w:val="720"/>
  <w:compat>
    <w:doNotExpandShiftReturn/>
    <w:useFELayout/>
    <w:compatSetting w:name="compatibilityMode" w:uri="http://schemas.microsoft.com/office/word" w:val="12"/>
  </w:compat>
  <w:rsids>
    <w:rsidRoot w:val="00000000"/>
    <w:rsid w:val="2A777E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Liberation Serif" w:hAnsi="Liberation Serif" w:eastAsia="新宋体" w:cs="Lucida Sans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</w:pPr>
    <w:rPr>
      <w:rFonts w:ascii="Liberation Serif" w:hAnsi="Liberation Serif" w:eastAsia="新宋体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8">
    <w:name w:val="Subtitle"/>
    <w:basedOn w:val="3"/>
    <w:next w:val="4"/>
    <w:qFormat/>
    <w:uiPriority w:val="0"/>
    <w:pPr>
      <w:spacing w:before="60" w:after="120"/>
      <w:jc w:val="center"/>
    </w:pPr>
    <w:rPr>
      <w:sz w:val="36"/>
      <w:szCs w:val="36"/>
    </w:rPr>
  </w:style>
  <w:style w:type="paragraph" w:styleId="9">
    <w:name w:val="List"/>
    <w:basedOn w:val="4"/>
    <w:uiPriority w:val="0"/>
    <w:rPr>
      <w:rFonts w:cs="Lucida Sans"/>
    </w:rPr>
  </w:style>
  <w:style w:type="paragraph" w:styleId="10">
    <w:name w:val="Title"/>
    <w:basedOn w:val="3"/>
    <w:next w:val="4"/>
    <w:qFormat/>
    <w:uiPriority w:val="0"/>
    <w:pPr>
      <w:jc w:val="center"/>
    </w:pPr>
    <w:rPr>
      <w:b/>
      <w:bCs/>
      <w:sz w:val="56"/>
      <w:szCs w:val="56"/>
    </w:rPr>
  </w:style>
  <w:style w:type="character" w:customStyle="1" w:styleId="13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4">
    <w:name w:val="索引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228</Words>
  <Characters>428</Characters>
  <Paragraphs>35</Paragraphs>
  <TotalTime>5</TotalTime>
  <ScaleCrop>false</ScaleCrop>
  <LinksUpToDate>false</LinksUpToDate>
  <CharactersWithSpaces>459</CharactersWithSpaces>
  <Application>WPS Office_11.1.0.9208_F1E327BC-269C-435d-A152-05C5408002CA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2019-12-04T10:51:51Z</dcterms:created>
  <dc:creator>pkcile</dc:creator>
  <cp:lastModifiedBy>pkcile</cp:lastModifiedBy>
  <dcterms:modified xsi:type="dcterms:W3CDTF">2019-12-04T11:37:02Z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